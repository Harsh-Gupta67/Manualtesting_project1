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18FA8">
      <w:pPr>
        <w:pStyle w:val="2"/>
      </w:pPr>
      <w:r>
        <w:t>Test Summary Report</w:t>
      </w:r>
      <w:r>
        <w:br w:type="textWrapping"/>
      </w:r>
      <w:r>
        <w:t>Lift (Elevator) Management System</w:t>
      </w:r>
    </w:p>
    <w:p w14:paraId="50FD3844">
      <w:pPr>
        <w:pStyle w:val="3"/>
      </w:pPr>
      <w:r>
        <w:t>Project Information</w:t>
      </w:r>
    </w:p>
    <w:p w14:paraId="5EFACAE0">
      <w:r>
        <w:t>Project Name: Lift (Elevator) Management System</w:t>
      </w:r>
    </w:p>
    <w:p w14:paraId="2C970D7D">
      <w:r>
        <w:t>Tester: Harsh Gupta</w:t>
      </w:r>
    </w:p>
    <w:p w14:paraId="43D09073">
      <w:r>
        <w:t>Testing Type: Manual Testing</w:t>
      </w:r>
    </w:p>
    <w:p w14:paraId="736E5D80">
      <w:bookmarkStart w:id="0" w:name="_GoBack"/>
      <w:bookmarkEnd w:id="0"/>
    </w:p>
    <w:p w14:paraId="3EABD480">
      <w:pPr>
        <w:pStyle w:val="3"/>
      </w:pPr>
      <w:r>
        <w:t>Objective</w:t>
      </w:r>
    </w:p>
    <w:p w14:paraId="2D8EF0CC">
      <w:r>
        <w:t>To validate the functionality, safety, usability, performance and reliability of the Lift Management System through manual testing.</w:t>
      </w:r>
    </w:p>
    <w:p w14:paraId="11C177D8">
      <w:pPr>
        <w:pStyle w:val="3"/>
      </w:pPr>
      <w:r>
        <w:t>Scope</w:t>
      </w:r>
    </w:p>
    <w:p w14:paraId="70A2E22B">
      <w:r>
        <w:t>Power Management, Lift Movement, Door Operations, Floor Selection, Emergency Features, Safety Features, Indicators, Accessibility, Performance and Security.</w:t>
      </w:r>
    </w:p>
    <w:p w14:paraId="794BFAB4">
      <w:pPr>
        <w:pStyle w:val="3"/>
      </w:pPr>
      <w:r>
        <w:t>Testing Types Performed</w:t>
      </w:r>
    </w:p>
    <w:p w14:paraId="0A4D79BF">
      <w:r>
        <w:t>Functional Testing</w:t>
      </w:r>
    </w:p>
    <w:p w14:paraId="41415453">
      <w:r>
        <w:t>Negative Testing</w:t>
      </w:r>
    </w:p>
    <w:p w14:paraId="0A54EDF9">
      <w:r>
        <w:t>Boundary Value Testing</w:t>
      </w:r>
    </w:p>
    <w:p w14:paraId="5154732F">
      <w:r>
        <w:t>Edge Case Testing</w:t>
      </w:r>
    </w:p>
    <w:p w14:paraId="638AE988">
      <w:r>
        <w:t>Performance Testing</w:t>
      </w:r>
    </w:p>
    <w:p w14:paraId="13B5E788">
      <w:r>
        <w:t>Accessibility Testing</w:t>
      </w:r>
    </w:p>
    <w:p w14:paraId="0CC1360A">
      <w:r>
        <w:t>Security Testing</w:t>
      </w:r>
    </w:p>
    <w:p w14:paraId="3F118CC7">
      <w:pPr>
        <w:pStyle w:val="3"/>
      </w:pPr>
      <w:r>
        <w:t>Test Execution Summary</w:t>
      </w:r>
    </w:p>
    <w:p w14:paraId="27F57CAD">
      <w:r>
        <w:t>Total Test Cases Designed: 80+</w:t>
      </w:r>
    </w:p>
    <w:p w14:paraId="18AA24F4">
      <w:r>
        <w:t>Executed: Planned</w:t>
      </w:r>
    </w:p>
    <w:p w14:paraId="63DC97A7">
      <w:r>
        <w:t>Pass: N/A</w:t>
      </w:r>
    </w:p>
    <w:p w14:paraId="37191A53">
      <w:r>
        <w:t>Fail: N/A</w:t>
      </w:r>
    </w:p>
    <w:p w14:paraId="6964B168">
      <w:r>
        <w:t>Blocked: N/A</w:t>
      </w:r>
    </w:p>
    <w:p w14:paraId="6324690D">
      <w:pPr>
        <w:pStyle w:val="3"/>
      </w:pPr>
      <w:r>
        <w:t>Coverage Summary</w:t>
      </w:r>
    </w:p>
    <w:p w14:paraId="74B09DAC">
      <w:r>
        <w:t>Core lift operations, emergency handling, overload protection, indicators, communication and safety mechanisms were covered.</w:t>
      </w:r>
    </w:p>
    <w:p w14:paraId="3FB6E18D">
      <w:pPr>
        <w:pStyle w:val="3"/>
      </w:pPr>
      <w:r>
        <w:t>Observations</w:t>
      </w:r>
    </w:p>
    <w:p w14:paraId="223CE8D3">
      <w:r>
        <w:t>Strong functional and negative coverage. Additional documentation such as RTM and bug reports recommended.</w:t>
      </w:r>
    </w:p>
    <w:p w14:paraId="0BEEB02E">
      <w:pPr>
        <w:pStyle w:val="3"/>
      </w:pPr>
      <w:r>
        <w:t>Risks &amp; Limitations</w:t>
      </w:r>
    </w:p>
    <w:p w14:paraId="1CE576A9">
      <w:r>
        <w:t>Project focused on manual test design. Hardware-level and mechanical testing were outside scope.</w:t>
      </w:r>
    </w:p>
    <w:p w14:paraId="53D6F30A">
      <w:pPr>
        <w:pStyle w:val="3"/>
      </w:pPr>
      <w:r>
        <w:t>Recommendations</w:t>
      </w:r>
    </w:p>
    <w:p w14:paraId="46DF6FF8">
      <w:r>
        <w:t>Add RTM, bug reports, execution evidence, Jira tracking and screenshots.</w:t>
      </w:r>
    </w:p>
    <w:p w14:paraId="565BF47C">
      <w:pPr>
        <w:pStyle w:val="3"/>
      </w:pPr>
      <w:r>
        <w:t>Conclusion</w:t>
      </w:r>
    </w:p>
    <w:p w14:paraId="1AF78BAF">
      <w:r>
        <w:t>The project demonstrates comprehensive manual testing practices and good coverage of elevator functionality, safety and reliability scenarios.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opp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oppine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DB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171</Words>
  <Characters>1205</Characters>
  <Lines>0</Lines>
  <Paragraphs>0</Paragraphs>
  <TotalTime>0</TotalTime>
  <ScaleCrop>false</ScaleCrop>
  <LinksUpToDate>false</LinksUpToDate>
  <CharactersWithSpaces>1341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Harsh Gupta</cp:lastModifiedBy>
  <dcterms:modified xsi:type="dcterms:W3CDTF">2026-07-18T20:57:52Z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eyJoZGlkIjoiYTQ4ZjBmNThjODQ5Nzk2ZTliNmM1MWNmMWRhYzY3NGYiLCJ1c2VySWQiOiI1Njc1NjU3NTQ0MDYifQ==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988357FA50504C7F9CC16B3D1222A86F_12</vt:lpwstr>
  </property>
</Properties>
</file>